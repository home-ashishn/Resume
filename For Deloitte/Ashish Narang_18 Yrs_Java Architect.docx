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27DF" w14:textId="77777777" w:rsidR="00351BEE" w:rsidRDefault="00000000">
      <w:pPr>
        <w:pStyle w:val="Title"/>
      </w:pPr>
      <w:r>
        <w:t>ASHISH NARANG</w:t>
      </w:r>
    </w:p>
    <w:p w14:paraId="291B8D9A" w14:textId="77777777" w:rsidR="00351BEE" w:rsidRDefault="00000000">
      <w:r>
        <w:t>Java Architect | 18+ Years Experience | Cloud, Microservices, AI/LLM Integration</w:t>
      </w:r>
    </w:p>
    <w:p w14:paraId="21141388" w14:textId="77777777" w:rsidR="00351BEE" w:rsidRDefault="00000000">
      <w:pPr>
        <w:pStyle w:val="Heading1"/>
      </w:pPr>
      <w:r>
        <w:rPr>
          <w:sz w:val="24"/>
        </w:rPr>
        <w:t>Professional Summary</w:t>
      </w:r>
    </w:p>
    <w:p w14:paraId="1A3DFFEE" w14:textId="77777777" w:rsidR="00351BEE" w:rsidRDefault="00000000">
      <w:r>
        <w:t xml:space="preserve">Seasoned Java Architect with over 18 years of experience designing, developing, and deploying enterprise-scale software systems and cloud-based architectures. Expert in Java, Spring Boot, and AWS-based microservices. Recently contributed to Large Language Model (LLM) integrations using GPT-based APIs and </w:t>
      </w:r>
      <w:proofErr w:type="spellStart"/>
      <w:r>
        <w:t>LangChain</w:t>
      </w:r>
      <w:proofErr w:type="spellEnd"/>
      <w:r>
        <w:t xml:space="preserve"> frameworks for intelligent automation, semantic enrichment, and contextual analytics. Strong background in leading technical design, mentoring engineering teams, and ensuring high-quality, scalable delivery.</w:t>
      </w:r>
    </w:p>
    <w:p w14:paraId="6CB507B6" w14:textId="074C4BF9" w:rsidR="00D26D59" w:rsidRPr="00FE51CB" w:rsidRDefault="00D26D59">
      <w:r w:rsidRPr="00FE51CB">
        <w:t>Currently working as an</w:t>
      </w:r>
      <w:r w:rsidRPr="00FE51CB">
        <w:rPr>
          <w:b/>
        </w:rPr>
        <w:t xml:space="preserve"> ARCHITECT </w:t>
      </w:r>
      <w:r w:rsidRPr="00FE51CB">
        <w:t>in ACCION TECHNOLOGIES from September 2018</w:t>
      </w:r>
    </w:p>
    <w:p w14:paraId="579017CA" w14:textId="77777777" w:rsidR="00351BEE" w:rsidRDefault="00000000">
      <w:pPr>
        <w:pStyle w:val="Heading1"/>
      </w:pPr>
      <w:r>
        <w:rPr>
          <w:sz w:val="24"/>
        </w:rPr>
        <w:t>Technical Skills</w:t>
      </w:r>
    </w:p>
    <w:p w14:paraId="4DED816A" w14:textId="77777777" w:rsidR="00351BEE" w:rsidRDefault="00000000">
      <w:pPr>
        <w:pStyle w:val="ListBullet"/>
      </w:pPr>
      <w:r>
        <w:t>Languages: Java, JavaScript, HTML5, SQL, Scala</w:t>
      </w:r>
    </w:p>
    <w:p w14:paraId="2B8AA1F7" w14:textId="77777777" w:rsidR="00351BEE" w:rsidRDefault="00000000">
      <w:pPr>
        <w:pStyle w:val="ListBullet"/>
      </w:pPr>
      <w:r>
        <w:t xml:space="preserve">Frameworks: Spring Boot, Spring MVC, Hibernate, JPA, </w:t>
      </w:r>
      <w:proofErr w:type="spellStart"/>
      <w:r>
        <w:t>Dropwizard</w:t>
      </w:r>
      <w:proofErr w:type="spellEnd"/>
      <w:r>
        <w:t>, Angular, React</w:t>
      </w:r>
    </w:p>
    <w:p w14:paraId="00744E23" w14:textId="77777777" w:rsidR="00351BEE" w:rsidRDefault="00000000">
      <w:pPr>
        <w:pStyle w:val="ListBullet"/>
      </w:pPr>
      <w:r>
        <w:t>Databases: PostgreSQL, MySQL, MongoDB, DynamoDB, Oracle</w:t>
      </w:r>
    </w:p>
    <w:p w14:paraId="08E63A2F" w14:textId="77777777" w:rsidR="00351BEE" w:rsidRDefault="00000000">
      <w:pPr>
        <w:pStyle w:val="ListBullet"/>
      </w:pPr>
      <w:r>
        <w:t>Cloud &amp; DevOps: AWS (Lambda, ECS), Docker, Kubernetes, Jenkins CI/CD, Terraform</w:t>
      </w:r>
    </w:p>
    <w:p w14:paraId="0352C9A9" w14:textId="77777777" w:rsidR="00351BEE" w:rsidRDefault="00000000">
      <w:pPr>
        <w:pStyle w:val="ListBullet"/>
      </w:pPr>
      <w:r>
        <w:t xml:space="preserve">AI &amp; LLM Tools: </w:t>
      </w:r>
      <w:proofErr w:type="spellStart"/>
      <w:r>
        <w:t>LangChain</w:t>
      </w:r>
      <w:proofErr w:type="spellEnd"/>
      <w:r>
        <w:t>, GPT APIs, RAG, Vector Databases (Pinecone, FAISS)</w:t>
      </w:r>
    </w:p>
    <w:p w14:paraId="1A0F1A4C" w14:textId="77777777" w:rsidR="00351BEE" w:rsidRDefault="00000000">
      <w:pPr>
        <w:pStyle w:val="ListBullet"/>
      </w:pPr>
      <w:r>
        <w:t>Messaging &amp; Integration: Kafka, JMS, ActiveMQ</w:t>
      </w:r>
    </w:p>
    <w:p w14:paraId="507092CA" w14:textId="77777777" w:rsidR="00351BEE" w:rsidRDefault="00000000">
      <w:pPr>
        <w:pStyle w:val="ListBullet"/>
      </w:pPr>
      <w:r>
        <w:t>Methodologies: Agile, Scrum, TDD, Lean</w:t>
      </w:r>
    </w:p>
    <w:p w14:paraId="09BC38EC" w14:textId="77777777" w:rsidR="00351BEE" w:rsidRDefault="00000000">
      <w:pPr>
        <w:pStyle w:val="Heading1"/>
      </w:pPr>
      <w:r>
        <w:rPr>
          <w:sz w:val="24"/>
        </w:rPr>
        <w:t>Professional Experience</w:t>
      </w:r>
    </w:p>
    <w:p w14:paraId="05BDB69E" w14:textId="77777777" w:rsidR="00B90C84" w:rsidRDefault="00B90C84" w:rsidP="00B90C84">
      <w:pPr>
        <w:pStyle w:val="ListBullet"/>
        <w:numPr>
          <w:ilvl w:val="0"/>
          <w:numId w:val="0"/>
        </w:numPr>
      </w:pPr>
    </w:p>
    <w:p w14:paraId="21DD8F65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Project: SCA Platform, Registry Services</w:t>
      </w:r>
    </w:p>
    <w:p w14:paraId="4BD2EBA2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Client: Veracode Inc, USA</w:t>
      </w:r>
      <w:r w:rsidRPr="00B90C84">
        <w:rPr>
          <w:lang w:val="en-IN"/>
        </w:rPr>
        <w:br/>
        <w:t>Duration: Sept 2024 – Sept 2025</w:t>
      </w:r>
      <w:r w:rsidRPr="00B90C84">
        <w:rPr>
          <w:lang w:val="en-IN"/>
        </w:rPr>
        <w:br/>
        <w:t>Role: Technical Anchor</w:t>
      </w:r>
      <w:r w:rsidRPr="00B90C84">
        <w:rPr>
          <w:lang w:val="en-IN"/>
        </w:rPr>
        <w:br/>
        <w:t xml:space="preserve">Technical Skills: Java, Spring Boot, PostgreSQL, AWS, Elasticsearch, React, Kubernetes, Docker, Helm Charts, GitLab Pipelines, GPT APIs, </w:t>
      </w:r>
      <w:proofErr w:type="spellStart"/>
      <w:r w:rsidRPr="00B90C84">
        <w:rPr>
          <w:lang w:val="en-IN"/>
        </w:rPr>
        <w:t>LangChain</w:t>
      </w:r>
      <w:proofErr w:type="spellEnd"/>
    </w:p>
    <w:p w14:paraId="75A68CCD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Overview:</w:t>
      </w:r>
      <w:r w:rsidRPr="00B90C84">
        <w:rPr>
          <w:lang w:val="en-IN"/>
        </w:rPr>
        <w:br/>
        <w:t>Re-architecture of Software Composition Analysis (SCA) platform to identify and mitigate software supply chain risks, leveraging event-driven microservices orchestration. Introduced LLM-assisted automation for vulnerability data enrichment.</w:t>
      </w:r>
    </w:p>
    <w:p w14:paraId="11748458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Responsibilities:</w:t>
      </w:r>
    </w:p>
    <w:p w14:paraId="0CEEB15D" w14:textId="77777777" w:rsid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E05DECA" w14:textId="3A348C14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Led the analysis and enhancement of the SCA registry module to register and manage critical vulnerability data used in software supply chain risk mitigation.</w:t>
      </w:r>
    </w:p>
    <w:p w14:paraId="0240B56B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lastRenderedPageBreak/>
        <w:t>Involved in architecture of event-driven, microservice-based modules, ensuring scalability, high availability, resilience, and asynchronous message orchestration across AWS infrastructure.</w:t>
      </w:r>
    </w:p>
    <w:p w14:paraId="077C68AC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Designed REST API endpoints and messaging contracts to efficiently serve registry and vulnerability data to React-based UI components and downstream services.</w:t>
      </w:r>
    </w:p>
    <w:p w14:paraId="4AC834B3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 xml:space="preserve">Implemented LLM-based enrichment pipelines using GPT APIs and </w:t>
      </w:r>
      <w:proofErr w:type="spellStart"/>
      <w:r w:rsidRPr="00B90C84">
        <w:rPr>
          <w:lang w:val="en-IN"/>
        </w:rPr>
        <w:t>LangChain</w:t>
      </w:r>
      <w:proofErr w:type="spellEnd"/>
      <w:r w:rsidRPr="00B90C84">
        <w:rPr>
          <w:lang w:val="en-IN"/>
        </w:rPr>
        <w:t>, triggered via message-driven workflows for vulnerability summarization and metadata enhancement.</w:t>
      </w:r>
    </w:p>
    <w:p w14:paraId="7D9A99EB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Led architecture discussions for registry orchestration, inter-service messaging coordination, and system integration, identifying and resolving performance bottlenecks.</w:t>
      </w:r>
    </w:p>
    <w:p w14:paraId="2F0FDAA9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Collaborated with cross-functional teams to align AI workflows with enterprise-grade data governance, security protocols, and messaging standards.</w:t>
      </w:r>
    </w:p>
    <w:p w14:paraId="0E445CD7" w14:textId="5F539254" w:rsid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Mentored junior engineers on microservice design, event orchestration patterns, data modelling, and secure cloud deployment best practices.</w:t>
      </w:r>
    </w:p>
    <w:p w14:paraId="373AE816" w14:textId="77777777" w:rsidR="0048088C" w:rsidRPr="00B90C84" w:rsidRDefault="0048088C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FAA569B" w14:textId="5CD093BD" w:rsid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F23C475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74C9627B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Project: COD Migration, SP (Warranty) Migration</w:t>
      </w:r>
    </w:p>
    <w:p w14:paraId="6CD3F15B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Client: Cinch US, USA</w:t>
      </w:r>
      <w:r w:rsidRPr="00B90C84">
        <w:rPr>
          <w:lang w:val="en-IN"/>
        </w:rPr>
        <w:br/>
        <w:t>Duration: Mar 2024 – July 2024</w:t>
      </w:r>
      <w:r w:rsidRPr="00B90C84">
        <w:rPr>
          <w:lang w:val="en-IN"/>
        </w:rPr>
        <w:br/>
        <w:t>Role: Technical Lead</w:t>
      </w:r>
      <w:r w:rsidRPr="00B90C84">
        <w:rPr>
          <w:lang w:val="en-IN"/>
        </w:rPr>
        <w:br/>
        <w:t>Technical Skills: Java, Spring Boot, PostgreSQL, AWS, Angular 17, GPT APIs</w:t>
      </w:r>
    </w:p>
    <w:p w14:paraId="78AD32FC" w14:textId="77777777" w:rsid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9DF26D3" w14:textId="5559FF8A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Migration of existing warranty management systems to a modern microservice architecture with message-driven orchestration, incorporating LLM-based utilities for improving agent workflows and automating documentation.</w:t>
      </w:r>
    </w:p>
    <w:p w14:paraId="20E11C62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Responsibilities:</w:t>
      </w:r>
    </w:p>
    <w:p w14:paraId="770AAA20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 xml:space="preserve">Planned and executed system migration from legacy </w:t>
      </w:r>
      <w:proofErr w:type="spellStart"/>
      <w:r w:rsidRPr="00B90C84">
        <w:rPr>
          <w:lang w:val="en-IN"/>
        </w:rPr>
        <w:t>Mendix</w:t>
      </w:r>
      <w:proofErr w:type="spellEnd"/>
      <w:r w:rsidRPr="00B90C84">
        <w:rPr>
          <w:lang w:val="en-IN"/>
        </w:rPr>
        <w:t xml:space="preserve"> platform to Spring Boot and Angular-based microservices with asynchronous messaging and service orchestration.</w:t>
      </w:r>
    </w:p>
    <w:p w14:paraId="6F2D7540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Defined functional designs, work breakdown structures, and estimations for multiple migration phases under Agile methodology.</w:t>
      </w:r>
    </w:p>
    <w:p w14:paraId="3DF7FA2F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Implemented core APIs for SP (Warranty) and COD modules, coordinating inter-service workflows through event-based communication while ensuring data consistency.</w:t>
      </w:r>
    </w:p>
    <w:p w14:paraId="6D45A022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Integrated GPT-based services to auto-generate summaries, classify warranty tickets, and enhance documentation accuracy, triggered via event-driven pipelines.</w:t>
      </w:r>
    </w:p>
    <w:p w14:paraId="231D27FF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Developed semantic APIs for intelligent data lookup using LLM-based embeddings, improving search relevance, performance, and service decoupling.</w:t>
      </w:r>
    </w:p>
    <w:p w14:paraId="30942DFD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Collaborated with product teams and architects to design AI-assisted workflows spanning multiple microservices and messaging boundaries.</w:t>
      </w:r>
    </w:p>
    <w:p w14:paraId="3FB52045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Contributed to DevOps pipeline improvements using Jenkins CI/CD integrated with AWS deployment environments.</w:t>
      </w:r>
    </w:p>
    <w:p w14:paraId="22A3DD58" w14:textId="7345000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36F507D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Project: Rights Cloud</w:t>
      </w:r>
    </w:p>
    <w:p w14:paraId="606F84E1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Client: Fadel Inc, USA</w:t>
      </w:r>
      <w:r w:rsidRPr="00B90C84">
        <w:rPr>
          <w:lang w:val="en-IN"/>
        </w:rPr>
        <w:br/>
        <w:t>Duration: Mar 2023 – Feb 2024</w:t>
      </w:r>
      <w:r w:rsidRPr="00B90C84">
        <w:rPr>
          <w:lang w:val="en-IN"/>
        </w:rPr>
        <w:br/>
        <w:t>Role: Technical Lead</w:t>
      </w:r>
      <w:r w:rsidRPr="00B90C84">
        <w:rPr>
          <w:lang w:val="en-IN"/>
        </w:rPr>
        <w:br/>
        <w:t>Technical Skills: Java, Spring Boot, PostgreSQL, AWS, Jenkins CI, Angular 12</w:t>
      </w:r>
    </w:p>
    <w:p w14:paraId="314991CB" w14:textId="72BA61C0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br/>
        <w:t>Developed and maintained a content and rights management platform with orchestrated microservices workflows, managing millions of digital assets in a multi-tenant environment.</w:t>
      </w:r>
    </w:p>
    <w:p w14:paraId="6E6ADB5B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Responsibilities:</w:t>
      </w:r>
    </w:p>
    <w:p w14:paraId="146E1E42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Led microservice design for rights, content, and digital asset workflows using event-driven orchestration integrated with AWS infrastructure.</w:t>
      </w:r>
    </w:p>
    <w:p w14:paraId="5F8B888A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Mentored offshore teams on distributed system design, messaging patterns, and implementation best practices.</w:t>
      </w:r>
    </w:p>
    <w:p w14:paraId="070209AD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Owned CI/CD setup using Jenkins pipelines and AWS-based deployments for coordinated service releases.</w:t>
      </w:r>
    </w:p>
    <w:p w14:paraId="7439E8C4" w14:textId="77777777" w:rsid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Coordinated with product management to streamline release cycles and improve delivery efficiency across multiple interacting services.</w:t>
      </w:r>
    </w:p>
    <w:p w14:paraId="5F33BC0C" w14:textId="77777777" w:rsidR="00EC30AE" w:rsidRPr="00B90C84" w:rsidRDefault="00EC30AE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CA3ACDF" w14:textId="24217E8D" w:rsid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BBEF734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E2BE903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Cinch – Agent Platform (Notifications, Parts Tracking, Voice &amp; Data Migration)</w:t>
      </w:r>
    </w:p>
    <w:p w14:paraId="5596F79F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Duration: Jun 2020 – Dec 2022</w:t>
      </w:r>
      <w:r w:rsidRPr="00B90C84">
        <w:rPr>
          <w:lang w:val="en-IN"/>
        </w:rPr>
        <w:br/>
        <w:t>Role: Technical Lead</w:t>
      </w:r>
    </w:p>
    <w:p w14:paraId="452E7D94" w14:textId="77777777" w:rsidR="00EC30AE" w:rsidRDefault="00EC30AE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BA67F4E" w14:textId="2D1CCE99" w:rsid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Led cloud-native microservices development for a warranty agent platform with Kafka-based messaging orchestration, integrating internal services with external systems using Java, Spring Boot, AWS, and Angular. Owned architecture, CI/CD, distributed deployments, and offshore team mentoring within Agile delivery.</w:t>
      </w:r>
    </w:p>
    <w:p w14:paraId="50F6E5E4" w14:textId="77777777" w:rsidR="00EC30AE" w:rsidRPr="00B90C84" w:rsidRDefault="00EC30AE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D6EA66E" w14:textId="081E42BC" w:rsid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16DB204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78F3B4A8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 xml:space="preserve">American Water / </w:t>
      </w:r>
      <w:proofErr w:type="spellStart"/>
      <w:r w:rsidRPr="00B90C84">
        <w:rPr>
          <w:lang w:val="en-IN"/>
        </w:rPr>
        <w:t>Apporchid</w:t>
      </w:r>
      <w:proofErr w:type="spellEnd"/>
      <w:r w:rsidRPr="00B90C84">
        <w:rPr>
          <w:lang w:val="en-IN"/>
        </w:rPr>
        <w:t xml:space="preserve"> – C1V &amp; Major Accounts Platform</w:t>
      </w:r>
    </w:p>
    <w:p w14:paraId="3866840C" w14:textId="77777777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Duration: Sep 2018 – Apr 2020</w:t>
      </w:r>
      <w:r w:rsidRPr="00B90C84">
        <w:rPr>
          <w:lang w:val="en-IN"/>
        </w:rPr>
        <w:br/>
        <w:t>Role: Technical Lead</w:t>
      </w:r>
    </w:p>
    <w:p w14:paraId="0E551724" w14:textId="77777777" w:rsidR="00EC30AE" w:rsidRDefault="00EC30AE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4FE4934E" w14:textId="239460DF" w:rsidR="00B90C84" w:rsidRPr="00B90C84" w:rsidRDefault="00B90C84" w:rsidP="00B90C84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B90C84">
        <w:rPr>
          <w:lang w:val="en-IN"/>
        </w:rPr>
        <w:t>Delivered scalable backend and analytics platforms combining microservices, event-driven data orchestration, and Big Data technologies for customer and corporate account systems. Led architecture, Spark-based data pipelines (Scala), CI/CD, and data governance using Java, AWS, Kafka, and Hortonworks.</w:t>
      </w:r>
    </w:p>
    <w:p w14:paraId="0324302B" w14:textId="77777777" w:rsidR="00B90C84" w:rsidRPr="00B90C84" w:rsidRDefault="00B90C84" w:rsidP="00B90C84">
      <w:pPr>
        <w:pStyle w:val="ListBullet"/>
        <w:numPr>
          <w:ilvl w:val="0"/>
          <w:numId w:val="0"/>
        </w:numPr>
      </w:pPr>
    </w:p>
    <w:p w14:paraId="2B7C2290" w14:textId="77777777" w:rsidR="00351BEE" w:rsidRDefault="00000000">
      <w:pPr>
        <w:pStyle w:val="Heading1"/>
      </w:pPr>
      <w:r>
        <w:rPr>
          <w:sz w:val="24"/>
        </w:rPr>
        <w:lastRenderedPageBreak/>
        <w:t>Earlier Experience (2000–2017)</w:t>
      </w:r>
    </w:p>
    <w:p w14:paraId="5446C6A7" w14:textId="77777777" w:rsidR="00351BEE" w:rsidRDefault="00000000">
      <w:pPr>
        <w:pStyle w:val="ListBullet"/>
      </w:pPr>
      <w:r>
        <w:t xml:space="preserve">Technical Specialist – Mastek Ltd (2016–2017): Designed microservice-based solutions using </w:t>
      </w:r>
      <w:proofErr w:type="spellStart"/>
      <w:r>
        <w:t>Dropwizard</w:t>
      </w:r>
      <w:proofErr w:type="spellEnd"/>
      <w:r>
        <w:t xml:space="preserve"> and AWS.</w:t>
      </w:r>
    </w:p>
    <w:p w14:paraId="3A3FD46D" w14:textId="38EDCC7F" w:rsidR="00351BEE" w:rsidRDefault="009A230C">
      <w:pPr>
        <w:pStyle w:val="ListBullet"/>
      </w:pPr>
      <w:proofErr w:type="gramStart"/>
      <w:r>
        <w:t xml:space="preserve">Consultant </w:t>
      </w:r>
      <w:r w:rsidR="00000000">
        <w:t xml:space="preserve"> –</w:t>
      </w:r>
      <w:proofErr w:type="gramEnd"/>
      <w:r w:rsidR="00000000">
        <w:t xml:space="preserve"> </w:t>
      </w:r>
      <w:proofErr w:type="spellStart"/>
      <w:r w:rsidR="00000000">
        <w:t>Arrk</w:t>
      </w:r>
      <w:proofErr w:type="spellEnd"/>
      <w:r w:rsidR="00000000">
        <w:t xml:space="preserve"> Solutions (2013–2014): Developed enterprise SaaS platforms using Spring Web Services and Apache Spark.</w:t>
      </w:r>
    </w:p>
    <w:p w14:paraId="3DC538AF" w14:textId="77777777" w:rsidR="00351BEE" w:rsidRDefault="00000000">
      <w:pPr>
        <w:pStyle w:val="ListBullet"/>
      </w:pPr>
      <w:r>
        <w:t>Technical Lead – Wipro Technologies (2005–2008): Delivered banking and financial projects for Lloyds and Barclays.</w:t>
      </w:r>
    </w:p>
    <w:p w14:paraId="521C584E" w14:textId="77777777" w:rsidR="00351BEE" w:rsidRDefault="00000000">
      <w:pPr>
        <w:pStyle w:val="ListBullet"/>
      </w:pPr>
      <w:r>
        <w:t>Various roles in software design, development, and architecture across Retail, Banking, and Utilities domains.</w:t>
      </w:r>
    </w:p>
    <w:p w14:paraId="24749429" w14:textId="77777777" w:rsidR="00351BEE" w:rsidRDefault="00000000">
      <w:pPr>
        <w:pStyle w:val="Heading1"/>
      </w:pPr>
      <w:r>
        <w:rPr>
          <w:sz w:val="24"/>
        </w:rPr>
        <w:t>Education</w:t>
      </w:r>
    </w:p>
    <w:p w14:paraId="2764AAFC" w14:textId="77777777" w:rsidR="00351BEE" w:rsidRDefault="00000000">
      <w:pPr>
        <w:pStyle w:val="ListBullet"/>
      </w:pPr>
      <w:r>
        <w:t>B.E. (Electronics), Mumbai University, 1999 – Thadomal Shahani College of Engineering</w:t>
      </w:r>
    </w:p>
    <w:p w14:paraId="5C0040F7" w14:textId="77777777" w:rsidR="00351BEE" w:rsidRDefault="00000000">
      <w:pPr>
        <w:pStyle w:val="ListBullet"/>
      </w:pPr>
      <w:r>
        <w:t>Higher Secondary Certificate, V.G. Vaze College, Mumbai, 1995</w:t>
      </w:r>
    </w:p>
    <w:p w14:paraId="10C91F25" w14:textId="77777777" w:rsidR="00351BEE" w:rsidRDefault="00000000">
      <w:pPr>
        <w:pStyle w:val="Heading1"/>
      </w:pPr>
      <w:r>
        <w:rPr>
          <w:sz w:val="24"/>
        </w:rPr>
        <w:t>Certifications &amp; Training</w:t>
      </w:r>
    </w:p>
    <w:p w14:paraId="0EBC9900" w14:textId="77777777" w:rsidR="00351BEE" w:rsidRDefault="00000000">
      <w:pPr>
        <w:pStyle w:val="ListBullet"/>
      </w:pPr>
      <w:r>
        <w:t xml:space="preserve">Reactive Architecture – </w:t>
      </w:r>
      <w:proofErr w:type="spellStart"/>
      <w:r>
        <w:t>Lightbend</w:t>
      </w:r>
      <w:proofErr w:type="spellEnd"/>
      <w:r>
        <w:t xml:space="preserve"> Academy</w:t>
      </w:r>
    </w:p>
    <w:p w14:paraId="74463E35" w14:textId="77777777" w:rsidR="00351BEE" w:rsidRDefault="00000000">
      <w:pPr>
        <w:pStyle w:val="ListBullet"/>
      </w:pPr>
      <w:r>
        <w:t>Hadoop and Spark Training – Mastek India</w:t>
      </w:r>
    </w:p>
    <w:p w14:paraId="45CD73B6" w14:textId="77777777" w:rsidR="00351BEE" w:rsidRDefault="00000000">
      <w:pPr>
        <w:pStyle w:val="ListBullet"/>
      </w:pPr>
      <w:r>
        <w:t>Agile Methodologies, AngularJS, Liferay 6 – Mastek India</w:t>
      </w:r>
    </w:p>
    <w:p w14:paraId="75DCDBB7" w14:textId="77777777" w:rsidR="00351BEE" w:rsidRDefault="00000000">
      <w:pPr>
        <w:pStyle w:val="ListBullet"/>
      </w:pPr>
      <w:r>
        <w:t>Finance 101 – Wipro Technologies</w:t>
      </w:r>
    </w:p>
    <w:p w14:paraId="34E5EA13" w14:textId="77777777" w:rsidR="00351BEE" w:rsidRDefault="00000000">
      <w:pPr>
        <w:pStyle w:val="ListBullet"/>
      </w:pPr>
      <w:r>
        <w:t xml:space="preserve">PL/SQL Training – </w:t>
      </w:r>
      <w:proofErr w:type="spellStart"/>
      <w:r>
        <w:t>SQLStar</w:t>
      </w:r>
      <w:proofErr w:type="spellEnd"/>
      <w:r>
        <w:t xml:space="preserve"> India</w:t>
      </w:r>
    </w:p>
    <w:sectPr w:rsidR="00351BE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C7D23" w14:textId="77777777" w:rsidR="00B5436E" w:rsidRDefault="00B5436E">
      <w:pPr>
        <w:spacing w:line="240" w:lineRule="auto"/>
      </w:pPr>
      <w:r>
        <w:separator/>
      </w:r>
    </w:p>
  </w:endnote>
  <w:endnote w:type="continuationSeparator" w:id="0">
    <w:p w14:paraId="4E92CFDD" w14:textId="77777777" w:rsidR="00B5436E" w:rsidRDefault="00B543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4A2F4" w14:textId="77777777" w:rsidR="00B5436E" w:rsidRDefault="00B5436E">
      <w:pPr>
        <w:spacing w:after="0"/>
      </w:pPr>
      <w:r>
        <w:separator/>
      </w:r>
    </w:p>
  </w:footnote>
  <w:footnote w:type="continuationSeparator" w:id="0">
    <w:p w14:paraId="297390CF" w14:textId="77777777" w:rsidR="00B5436E" w:rsidRDefault="00B543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6C14AF60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B44BAB"/>
    <w:multiLevelType w:val="hybridMultilevel"/>
    <w:tmpl w:val="419C5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0074D"/>
    <w:multiLevelType w:val="multilevel"/>
    <w:tmpl w:val="A9C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C4FB2"/>
    <w:multiLevelType w:val="multilevel"/>
    <w:tmpl w:val="71D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C5869"/>
    <w:multiLevelType w:val="hybridMultilevel"/>
    <w:tmpl w:val="D492A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A010F"/>
    <w:multiLevelType w:val="multilevel"/>
    <w:tmpl w:val="7E7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555298">
    <w:abstractNumId w:val="5"/>
  </w:num>
  <w:num w:numId="2" w16cid:durableId="78329555">
    <w:abstractNumId w:val="3"/>
  </w:num>
  <w:num w:numId="3" w16cid:durableId="254478700">
    <w:abstractNumId w:val="2"/>
  </w:num>
  <w:num w:numId="4" w16cid:durableId="320696046">
    <w:abstractNumId w:val="4"/>
  </w:num>
  <w:num w:numId="5" w16cid:durableId="116948228">
    <w:abstractNumId w:val="1"/>
  </w:num>
  <w:num w:numId="6" w16cid:durableId="152264096">
    <w:abstractNumId w:val="0"/>
  </w:num>
  <w:num w:numId="7" w16cid:durableId="2048529310">
    <w:abstractNumId w:val="9"/>
  </w:num>
  <w:num w:numId="8" w16cid:durableId="1611010282">
    <w:abstractNumId w:val="8"/>
  </w:num>
  <w:num w:numId="9" w16cid:durableId="1160197069">
    <w:abstractNumId w:val="7"/>
  </w:num>
  <w:num w:numId="10" w16cid:durableId="666438625">
    <w:abstractNumId w:val="10"/>
  </w:num>
  <w:num w:numId="11" w16cid:durableId="4720649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9AD"/>
    <w:rsid w:val="000E2DEF"/>
    <w:rsid w:val="0011038E"/>
    <w:rsid w:val="0015074B"/>
    <w:rsid w:val="0029639D"/>
    <w:rsid w:val="00326F90"/>
    <w:rsid w:val="00351BEE"/>
    <w:rsid w:val="0048088C"/>
    <w:rsid w:val="00663907"/>
    <w:rsid w:val="009A230C"/>
    <w:rsid w:val="00AA1D8D"/>
    <w:rsid w:val="00B47730"/>
    <w:rsid w:val="00B5436E"/>
    <w:rsid w:val="00B90C84"/>
    <w:rsid w:val="00C61B54"/>
    <w:rsid w:val="00CB0664"/>
    <w:rsid w:val="00D26D59"/>
    <w:rsid w:val="00EB04DB"/>
    <w:rsid w:val="00EC30AE"/>
    <w:rsid w:val="00FC693F"/>
    <w:rsid w:val="00FE51CB"/>
    <w:rsid w:val="0FBC1ED2"/>
    <w:rsid w:val="1E8147E0"/>
    <w:rsid w:val="25CF5AA1"/>
    <w:rsid w:val="51E5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20A6B"/>
  <w14:defaultImageDpi w14:val="300"/>
  <w15:docId w15:val="{4343960C-36C4-4EDF-BE43-32587CEC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Parveen Kaur</cp:lastModifiedBy>
  <cp:revision>8</cp:revision>
  <dcterms:created xsi:type="dcterms:W3CDTF">2013-12-23T23:15:00Z</dcterms:created>
  <dcterms:modified xsi:type="dcterms:W3CDTF">2026-01-19T08:11:00Z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F5670420D5874FF69B3C2AB3BE9DE42F_12</vt:lpwstr>
  </property>
</Properties>
</file>